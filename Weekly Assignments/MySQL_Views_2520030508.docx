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1A2594" w14:textId="77777777" w:rsidR="00043839" w:rsidRDefault="00000000">
      <w:pPr>
        <w:jc w:val="center"/>
      </w:pPr>
      <w:r>
        <w:rPr>
          <w:b/>
          <w:sz w:val="36"/>
        </w:rPr>
        <w:t xml:space="preserve">MYSQL VIEWS </w:t>
      </w:r>
    </w:p>
    <w:p w14:paraId="2A209754" w14:textId="77777777" w:rsidR="00043839" w:rsidRDefault="00000000">
      <w:pPr>
        <w:jc w:val="center"/>
      </w:pPr>
      <w:r>
        <w:rPr>
          <w:i/>
        </w:rPr>
        <w:t>Practical Examples and Student Exercises using MySQL Workbench</w:t>
      </w:r>
    </w:p>
    <w:p w14:paraId="3F5A2F08" w14:textId="77777777" w:rsidR="00043839" w:rsidRDefault="00000000">
      <w:pPr>
        <w:pStyle w:val="Heading1"/>
        <w:keepNext w:val="0"/>
        <w:keepLines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1.What is a View?</w:t>
      </w:r>
    </w:p>
    <w:p w14:paraId="01CB249F" w14:textId="77777777" w:rsidR="00043839" w:rsidRDefault="00000000">
      <w:pPr>
        <w:pStyle w:val="NormalWeb"/>
      </w:pPr>
      <w:r>
        <w:t xml:space="preserve">A </w:t>
      </w:r>
      <w:r>
        <w:rPr>
          <w:rStyle w:val="Strong"/>
        </w:rPr>
        <w:t>View</w:t>
      </w:r>
      <w:r>
        <w:t xml:space="preserve"> is a </w:t>
      </w:r>
      <w:r>
        <w:rPr>
          <w:rStyle w:val="Strong"/>
        </w:rPr>
        <w:t>virtual table</w:t>
      </w:r>
      <w:r>
        <w:t xml:space="preserve"> created from one or more existing tables.</w:t>
      </w:r>
    </w:p>
    <w:p w14:paraId="69488BA6" w14:textId="77777777" w:rsidR="00043839" w:rsidRDefault="00000000">
      <w:pPr>
        <w:numPr>
          <w:ilvl w:val="0"/>
          <w:numId w:val="7"/>
        </w:numPr>
        <w:spacing w:beforeAutospacing="1" w:after="0" w:afterAutospacing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It </w:t>
      </w:r>
      <w:r>
        <w:rPr>
          <w:rStyle w:val="Strong"/>
          <w:rFonts w:ascii="Times New Roman" w:hAnsi="Times New Roman" w:cs="Times New Roman"/>
          <w:sz w:val="24"/>
          <w:szCs w:val="24"/>
        </w:rPr>
        <w:t>does not store data</w:t>
      </w:r>
      <w:r>
        <w:rPr>
          <w:rFonts w:ascii="Times New Roman" w:hAnsi="Times New Roman" w:cs="Times New Roman"/>
          <w:sz w:val="24"/>
          <w:szCs w:val="24"/>
        </w:rPr>
        <w:t xml:space="preserve"> itself. </w:t>
      </w:r>
    </w:p>
    <w:p w14:paraId="1F225FBD" w14:textId="77777777" w:rsidR="00043839" w:rsidRDefault="00000000">
      <w:pPr>
        <w:numPr>
          <w:ilvl w:val="0"/>
          <w:numId w:val="7"/>
        </w:numPr>
        <w:spacing w:beforeAutospacing="1" w:after="0" w:afterAutospacing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It stores only the </w:t>
      </w:r>
      <w:r>
        <w:rPr>
          <w:rStyle w:val="Strong"/>
          <w:rFonts w:ascii="Times New Roman" w:hAnsi="Times New Roman" w:cs="Times New Roman"/>
          <w:sz w:val="24"/>
          <w:szCs w:val="24"/>
        </w:rPr>
        <w:t>SQL query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4BF8684" w14:textId="77777777" w:rsidR="00043839" w:rsidRDefault="00000000">
      <w:pPr>
        <w:numPr>
          <w:ilvl w:val="0"/>
          <w:numId w:val="7"/>
        </w:numPr>
        <w:spacing w:beforeAutospacing="1" w:after="0" w:afterAutospacing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Whenever you query the view, MySQL retrieves the latest data from the underlying tables.</w:t>
      </w:r>
    </w:p>
    <w:p w14:paraId="429839EA" w14:textId="77777777" w:rsidR="00043839" w:rsidRDefault="00000000">
      <w:pPr>
        <w:pStyle w:val="Heading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 Setup: Employees and Departments Tables</w:t>
      </w:r>
    </w:p>
    <w:p w14:paraId="64F2962E" w14:textId="77777777" w:rsidR="00043839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Run this setup first. If these tables already exist with data, you may skip the setup.</w:t>
      </w:r>
    </w:p>
    <w:p w14:paraId="26C2E75C" w14:textId="63E40802" w:rsidR="00043839" w:rsidRDefault="0089439E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89439E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lastRenderedPageBreak/>
        <w:drawing>
          <wp:inline distT="0" distB="0" distL="0" distR="0" wp14:anchorId="3E14122A" wp14:editId="1EB590EA">
            <wp:extent cx="6400800" cy="5977890"/>
            <wp:effectExtent l="0" t="0" r="0" b="3810"/>
            <wp:docPr id="1371586014" name="Picture 1" descr="A MySQL script creates a database named 'employeedb1' with tables for 'departments' and 'employees', and inserts data into these tabl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586014" name="Picture 1" descr="A MySQL script creates a database named 'employeedb1' with tables for 'departments' and 'employees', and inserts data into these tables.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97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Times New Roman" w:hAnsi="Times New Roman" w:cs="Times New Roman"/>
          <w:sz w:val="24"/>
          <w:szCs w:val="24"/>
        </w:rPr>
        <w:t>3. Verify the Tables</w:t>
      </w:r>
    </w:p>
    <w:p w14:paraId="1BAD2084" w14:textId="17107D2B" w:rsidR="00043839" w:rsidRDefault="0089439E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89439E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lastRenderedPageBreak/>
        <w:drawing>
          <wp:inline distT="0" distB="0" distL="0" distR="0" wp14:anchorId="6E9E88C7" wp14:editId="5043070B">
            <wp:extent cx="6400800" cy="4663440"/>
            <wp:effectExtent l="0" t="0" r="0" b="3810"/>
            <wp:docPr id="2098856925" name="Picture 1" descr="The image displays a MySQL command prompt output showing the list of tables in the 'employeedb1' database, followed by the contents of the 'departments' and 'employees' tabl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856925" name="Picture 1" descr="The image displays a MySQL command prompt output showing the list of tables in the 'employeedb1' database, followed by the contents of the 'departments' and 'employees' tables.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66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Times New Roman" w:hAnsi="Times New Roman" w:cs="Times New Roman"/>
          <w:sz w:val="24"/>
          <w:szCs w:val="24"/>
        </w:rPr>
        <w:t>View 1 – Display All Employees</w:t>
      </w:r>
    </w:p>
    <w:p w14:paraId="5BC51E20" w14:textId="77777777" w:rsidR="00043839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Question: Create a View named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EmployeeView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to display all columns from employees.</w:t>
      </w:r>
    </w:p>
    <w:p w14:paraId="07D0304F" w14:textId="56622834" w:rsidR="00043839" w:rsidRDefault="0089439E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89439E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lastRenderedPageBreak/>
        <w:drawing>
          <wp:inline distT="0" distB="0" distL="0" distR="0" wp14:anchorId="0EAD2D1C" wp14:editId="13D39D23">
            <wp:extent cx="6192114" cy="4648849"/>
            <wp:effectExtent l="0" t="0" r="0" b="0"/>
            <wp:docPr id="1410967522" name="Picture 1" descr="The image shows a MySQL database session with a series of SQL commands and the result of a SELECT query from a table called 'EmployeeView'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967522" name="Picture 1" descr="The image shows a MySQL database session with a series of SQL commands and the result of a SELECT query from a table called 'EmployeeView'.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92114" cy="4648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Times New Roman" w:hAnsi="Times New Roman" w:cs="Times New Roman"/>
          <w:sz w:val="24"/>
          <w:szCs w:val="24"/>
        </w:rPr>
        <w:t>View 2 – Selected Columns</w:t>
      </w:r>
    </w:p>
    <w:p w14:paraId="58D9FC0C" w14:textId="77777777" w:rsidR="00043839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Question: Create a View showing employee ID, employee name and salary only.</w:t>
      </w:r>
    </w:p>
    <w:p w14:paraId="54208A79" w14:textId="73056DD3" w:rsidR="00043839" w:rsidRDefault="0089439E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89439E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lastRenderedPageBreak/>
        <w:drawing>
          <wp:inline distT="0" distB="0" distL="0" distR="0" wp14:anchorId="32533336" wp14:editId="0194FC81">
            <wp:extent cx="6400800" cy="3396615"/>
            <wp:effectExtent l="0" t="0" r="0" b="0"/>
            <wp:docPr id="525819440" name="Picture 1" descr="The image depicts a MySQL database session with a series of SQL commands executing the creation and deletion of a view named 'EmployeeBasicView' and then selecting data from i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819440" name="Picture 1" descr="The image depicts a MySQL database session with a series of SQL commands executing the creation and deletion of a view named 'EmployeeBasicView' and then selecting data from it.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Times New Roman" w:hAnsi="Times New Roman" w:cs="Times New Roman"/>
          <w:sz w:val="24"/>
          <w:szCs w:val="24"/>
        </w:rPr>
        <w:t xml:space="preserve">View 3 – </w:t>
      </w:r>
      <w:proofErr w:type="gramStart"/>
      <w:r w:rsidR="00000000">
        <w:rPr>
          <w:rFonts w:ascii="Times New Roman" w:hAnsi="Times New Roman" w:cs="Times New Roman"/>
          <w:sz w:val="24"/>
          <w:szCs w:val="24"/>
        </w:rPr>
        <w:t>High Salary</w:t>
      </w:r>
      <w:proofErr w:type="gramEnd"/>
      <w:r w:rsidR="00000000">
        <w:rPr>
          <w:rFonts w:ascii="Times New Roman" w:hAnsi="Times New Roman" w:cs="Times New Roman"/>
          <w:sz w:val="24"/>
          <w:szCs w:val="24"/>
        </w:rPr>
        <w:t xml:space="preserve"> Employees</w:t>
      </w:r>
    </w:p>
    <w:p w14:paraId="7F6D1B8B" w14:textId="77777777" w:rsidR="00043839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Question: Create a View that displays employees earning more than 55000.</w:t>
      </w:r>
    </w:p>
    <w:p w14:paraId="3C742554" w14:textId="7D9AED58" w:rsidR="00043839" w:rsidRDefault="0089439E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89439E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drawing>
          <wp:inline distT="0" distB="0" distL="0" distR="0" wp14:anchorId="3B9049EC" wp14:editId="636FB211">
            <wp:extent cx="6400800" cy="3480435"/>
            <wp:effectExtent l="0" t="0" r="0" b="5715"/>
            <wp:docPr id="1311749283" name="Picture 1" descr="A MySQL database schema includes a view named 'HighSalaryEmployees' that lists employee IDs, names, and salaries above 55,000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749283" name="Picture 1" descr="A MySQL database schema includes a view named 'HighSalaryEmployees' that lists employee IDs, names, and salaries above 55,000.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8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Times New Roman" w:hAnsi="Times New Roman" w:cs="Times New Roman"/>
          <w:sz w:val="24"/>
          <w:szCs w:val="24"/>
        </w:rPr>
        <w:t>View 4 – Employee and Department using JOIN</w:t>
      </w:r>
    </w:p>
    <w:p w14:paraId="4EC8CA80" w14:textId="77777777" w:rsidR="00043839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Question: Create a View that displays employee name, department name and salary.</w:t>
      </w:r>
    </w:p>
    <w:p w14:paraId="07EE83AD" w14:textId="12B72216" w:rsidR="00043839" w:rsidRDefault="0089439E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89439E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lastRenderedPageBreak/>
        <w:drawing>
          <wp:inline distT="0" distB="0" distL="0" distR="0" wp14:anchorId="16A3666F" wp14:editId="4145A47E">
            <wp:extent cx="6400800" cy="4839335"/>
            <wp:effectExtent l="0" t="0" r="0" b="0"/>
            <wp:docPr id="1707780116" name="Picture 1" descr="A MySQL database schema illustrates the creation and execution of a view that joins employee and department information, displaying employee names, department names, and salari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780116" name="Picture 1" descr="A MySQL database schema illustrates the creation and execution of a view that joins employee and department information, displaying employee names, department names, and salaries.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83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Times New Roman" w:hAnsi="Times New Roman" w:cs="Times New Roman"/>
          <w:sz w:val="24"/>
          <w:szCs w:val="24"/>
        </w:rPr>
        <w:t>View 5 – Employees from a Particular Department</w:t>
      </w:r>
    </w:p>
    <w:p w14:paraId="643E2C88" w14:textId="77777777" w:rsidR="00043839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Question: Create a View that displays only CSE employees.</w:t>
      </w:r>
    </w:p>
    <w:p w14:paraId="57D7B3C9" w14:textId="246A23F9" w:rsidR="00043839" w:rsidRDefault="0089439E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89439E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lastRenderedPageBreak/>
        <w:drawing>
          <wp:inline distT="0" distB="0" distL="0" distR="0" wp14:anchorId="16F2DAC8" wp14:editId="1A8CFE2A">
            <wp:extent cx="6400800" cy="4759960"/>
            <wp:effectExtent l="0" t="0" r="0" b="2540"/>
            <wp:docPr id="303757741" name="Picture 1" descr="The image shows a MySQL database query interface with two SQL statements: one to drop an existing view named CSEEmployees, and another to create a new view that joins the 'employees' and 'departments' tables to display employees' IDs, names, department names, and salaries from the Computer Science Engineering (CSE) departmen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757741" name="Picture 1" descr="The image shows a MySQL database query interface with two SQL statements: one to drop an existing view named CSEEmployees, and another to create a new view that joins the 'employees' and 'departments' tables to display employees' IDs, names, department names, and salaries from the Computer Science Engineering (CSE) department.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75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Times New Roman" w:hAnsi="Times New Roman" w:cs="Times New Roman"/>
          <w:sz w:val="24"/>
          <w:szCs w:val="24"/>
        </w:rPr>
        <w:t>View 6 – Department-wise Average Salary</w:t>
      </w:r>
    </w:p>
    <w:p w14:paraId="09190B07" w14:textId="77777777" w:rsidR="00043839" w:rsidRDefault="0000000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Question: Create a View using GROUP BY and </w:t>
      </w:r>
      <w:proofErr w:type="gramStart"/>
      <w:r>
        <w:rPr>
          <w:rFonts w:ascii="Times New Roman" w:hAnsi="Times New Roman" w:cs="Times New Roman"/>
          <w:b/>
          <w:sz w:val="24"/>
          <w:szCs w:val="24"/>
        </w:rPr>
        <w:t>AVG(</w:t>
      </w:r>
      <w:proofErr w:type="gramEnd"/>
      <w:r>
        <w:rPr>
          <w:rFonts w:ascii="Times New Roman" w:hAnsi="Times New Roman" w:cs="Times New Roman"/>
          <w:b/>
          <w:sz w:val="24"/>
          <w:szCs w:val="24"/>
        </w:rPr>
        <w:t>) to display department-wise average salary.</w:t>
      </w:r>
    </w:p>
    <w:p w14:paraId="5E5CA481" w14:textId="74A9EA15" w:rsidR="0089439E" w:rsidRDefault="0089439E">
      <w:pPr>
        <w:rPr>
          <w:rFonts w:ascii="Times New Roman" w:hAnsi="Times New Roman" w:cs="Times New Roman"/>
          <w:sz w:val="24"/>
          <w:szCs w:val="24"/>
        </w:rPr>
      </w:pPr>
      <w:r w:rsidRPr="0089439E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35862429" wp14:editId="55468D09">
            <wp:extent cx="6400800" cy="5369560"/>
            <wp:effectExtent l="0" t="0" r="0" b="2540"/>
            <wp:docPr id="548868503" name="Picture 1" descr="A SQL script is shown to drop and then create a view that calculates the average salary and counts the number of employees in each departmen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868503" name="Picture 1" descr="A SQL script is shown to drop and then create a view that calculates the average salary and counts the number of employees in each department.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36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A7E51" w14:textId="3A822B82" w:rsidR="00043839" w:rsidRDefault="00000000">
      <w:pPr>
        <w:pStyle w:val="Heading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View 7 – Departments with Average Salary Above 55000</w:t>
      </w:r>
    </w:p>
    <w:p w14:paraId="294CC91C" w14:textId="77777777" w:rsidR="00043839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Question: Create a View that displays departments whose average salary is greater than 55000.</w:t>
      </w:r>
    </w:p>
    <w:p w14:paraId="0C7354BD" w14:textId="60127052" w:rsidR="00043839" w:rsidRDefault="0089439E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89439E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lastRenderedPageBreak/>
        <w:drawing>
          <wp:inline distT="0" distB="0" distL="0" distR="0" wp14:anchorId="3E6BE77C" wp14:editId="5228B7D1">
            <wp:extent cx="6400800" cy="5140960"/>
            <wp:effectExtent l="0" t="0" r="0" b="2540"/>
            <wp:docPr id="1349908659" name="Picture 1" descr="A MySQL database query snippet shows the creation of a view to select departments with an average salary greater than $55,000, and displays the results for the departments ECE and EE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908659" name="Picture 1" descr="A MySQL database query snippet shows the creation of a view to select departments with an average salary greater than $55,000, and displays the results for the departments ECE and EEE.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14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Times New Roman" w:hAnsi="Times New Roman" w:cs="Times New Roman"/>
          <w:sz w:val="24"/>
          <w:szCs w:val="24"/>
        </w:rPr>
        <w:t>View 8 – Salary Range View</w:t>
      </w:r>
    </w:p>
    <w:p w14:paraId="3F869BBF" w14:textId="77777777" w:rsidR="00043839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Question: Create a View that displays employees with salary between 50000 and 70000.</w:t>
      </w:r>
    </w:p>
    <w:p w14:paraId="07A529F3" w14:textId="7D8AA090" w:rsidR="00043839" w:rsidRDefault="0089439E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89439E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lastRenderedPageBreak/>
        <w:drawing>
          <wp:inline distT="0" distB="0" distL="0" distR="0" wp14:anchorId="4A3EB783" wp14:editId="3AD02305">
            <wp:extent cx="6400800" cy="4364990"/>
            <wp:effectExtent l="0" t="0" r="0" b="0"/>
            <wp:docPr id="162197472" name="Picture 1" descr="A MySQL script that creates a view to filter and display employees' IDs, names, and salaries within a specified rang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97472" name="Picture 1" descr="A MySQL script that creates a view to filter and display employees' IDs, names, and salaries within a specified range.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36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Times New Roman" w:hAnsi="Times New Roman" w:cs="Times New Roman"/>
          <w:sz w:val="24"/>
          <w:szCs w:val="24"/>
        </w:rPr>
        <w:t>View 9 – View with Calculated Column</w:t>
      </w:r>
    </w:p>
    <w:p w14:paraId="6647012D" w14:textId="77777777" w:rsidR="00043839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Question: Create a View that displays employee name, monthly salary and annual salary.</w:t>
      </w:r>
    </w:p>
    <w:p w14:paraId="57D683B4" w14:textId="50057210" w:rsidR="00043839" w:rsidRDefault="0089439E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89439E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lastRenderedPageBreak/>
        <w:drawing>
          <wp:inline distT="0" distB="0" distL="0" distR="0" wp14:anchorId="7BF5AA3F" wp14:editId="26B9F722">
            <wp:extent cx="6400800" cy="4237990"/>
            <wp:effectExtent l="0" t="0" r="0" b="0"/>
            <wp:docPr id="1757045249" name="Picture 1" descr="A MySQL database query demonstrates the creation and execution of a view named 'AnnualSalaryView' that calculates annual salaries from monthly figures for employe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045249" name="Picture 1" descr="A MySQL database query demonstrates the creation and execution of a view named 'AnnualSalaryView' that calculates annual salaries from monthly figures for employees.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23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Times New Roman" w:hAnsi="Times New Roman" w:cs="Times New Roman"/>
          <w:sz w:val="24"/>
          <w:szCs w:val="24"/>
        </w:rPr>
        <w:t>View 10 – Update Data Through a Simple View</w:t>
      </w:r>
    </w:p>
    <w:p w14:paraId="5B877D1C" w14:textId="77777777" w:rsidR="00043839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Question: Create a simple single-table View and update an employee's salary through the View.</w:t>
      </w:r>
    </w:p>
    <w:p w14:paraId="22E9C0A6" w14:textId="5802E867" w:rsidR="00043839" w:rsidRDefault="0089439E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89439E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lastRenderedPageBreak/>
        <w:drawing>
          <wp:inline distT="0" distB="0" distL="0" distR="0" wp14:anchorId="029A8A71" wp14:editId="37F171FB">
            <wp:extent cx="6400800" cy="5971540"/>
            <wp:effectExtent l="0" t="0" r="0" b="0"/>
            <wp:docPr id="824525846" name="Picture 1" descr="The image depicts a MySQL database interaction, where an existing view named 'EmployeeSalaryView' is dropped and then recreated, followed by an update to set an employee's salary, and finally, a query is executed to display the updated employee's information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525846" name="Picture 1" descr="The image depicts a MySQL database interaction, where an existing view named 'EmployeeSalaryView' is dropped and then recreated, followed by an update to set an employee's salary, and finally, a query is executed to display the updated employee's information.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97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Times New Roman" w:hAnsi="Times New Roman" w:cs="Times New Roman"/>
          <w:sz w:val="24"/>
          <w:szCs w:val="24"/>
        </w:rPr>
        <w:t>View 11 – CREATE OR REPLACE VIEW</w:t>
      </w:r>
    </w:p>
    <w:p w14:paraId="7C9059EC" w14:textId="77777777" w:rsidR="00043839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Question: Modify an existing View so that it displays employee name and salary only.</w:t>
      </w:r>
    </w:p>
    <w:p w14:paraId="6DC6E7F0" w14:textId="23206F7F" w:rsidR="00043839" w:rsidRDefault="0089439E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89439E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lastRenderedPageBreak/>
        <w:drawing>
          <wp:inline distT="0" distB="0" distL="0" distR="0" wp14:anchorId="2E621D3A" wp14:editId="53A563B2">
            <wp:extent cx="6400800" cy="3611245"/>
            <wp:effectExtent l="0" t="0" r="0" b="8255"/>
            <wp:docPr id="1680611" name="Picture 1" descr="The image depicts a MySQL database query where a new view, EmployeeBasicView, is created, containing employee names and their respective salari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611" name="Picture 1" descr="The image depicts a MySQL database query where a new view, EmployeeBasicView, is created, containing employee names and their respective salaries.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1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Times New Roman" w:hAnsi="Times New Roman" w:cs="Times New Roman"/>
          <w:sz w:val="24"/>
          <w:szCs w:val="24"/>
        </w:rPr>
        <w:t>View 12 – View Definition</w:t>
      </w:r>
    </w:p>
    <w:p w14:paraId="02BCCF23" w14:textId="77777777" w:rsidR="00043839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Question: Display the SQL statement used to create a View.</w:t>
      </w:r>
    </w:p>
    <w:p w14:paraId="1737933C" w14:textId="3ADD01B2" w:rsidR="00043839" w:rsidRDefault="0089439E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89439E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drawing>
          <wp:inline distT="0" distB="0" distL="0" distR="0" wp14:anchorId="4B96E813" wp14:editId="630E5C67">
            <wp:extent cx="6400800" cy="1290320"/>
            <wp:effectExtent l="0" t="0" r="0" b="5080"/>
            <wp:docPr id="217580172" name="Picture 1" descr="The image shows a MySQL query result displaying the columns 'emp_id', 'emp_name', 'dept_name', and 'salary' from a join between 'employees' and 'departments' tabl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580172" name="Picture 1" descr="The image shows a MySQL query result displaying the columns 'emp_id', 'emp_name', 'dept_name', and 'salary' from a join between 'employees' and 'departments' tables.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29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Times New Roman" w:hAnsi="Times New Roman" w:cs="Times New Roman"/>
          <w:sz w:val="24"/>
          <w:szCs w:val="24"/>
        </w:rPr>
        <w:t>View 13 – List All Views</w:t>
      </w:r>
    </w:p>
    <w:p w14:paraId="4A182E3A" w14:textId="77777777" w:rsidR="00043839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Question: Display all Views available in the current database.</w:t>
      </w:r>
    </w:p>
    <w:p w14:paraId="1CB24136" w14:textId="19890729" w:rsidR="00043839" w:rsidRDefault="0089439E">
      <w:pPr>
        <w:rPr>
          <w:rFonts w:ascii="Times New Roman" w:hAnsi="Times New Roman" w:cs="Times New Roman"/>
          <w:sz w:val="24"/>
          <w:szCs w:val="24"/>
        </w:rPr>
      </w:pPr>
      <w:r w:rsidRPr="0089439E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38E47BCC" wp14:editId="5BA87ED2">
            <wp:extent cx="6400800" cy="3578860"/>
            <wp:effectExtent l="0" t="0" r="0" b="2540"/>
            <wp:docPr id="1791656138" name="Picture 1" descr="The diagram displays a MySQL query result listing various views in the 'employeedb1' database, including tables such as 'annualsalaryview', 'cseemployees', and 'highsalaryemployees'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656138" name="Picture 1" descr="The diagram displays a MySQL query result listing various views in the 'employeedb1' database, including tables such as 'annualsalaryview', 'cseemployees', and 'highsalaryemployees'.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7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C7BCC" w14:textId="77777777" w:rsidR="00043839" w:rsidRDefault="00000000">
      <w:pPr>
        <w:pStyle w:val="Heading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View 14 – Drop a View</w:t>
      </w:r>
    </w:p>
    <w:p w14:paraId="2BA63061" w14:textId="77777777" w:rsidR="00043839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Question: Remove an existing View from the database.</w:t>
      </w:r>
    </w:p>
    <w:p w14:paraId="4A1F4944" w14:textId="3B8ABB15" w:rsidR="00043839" w:rsidRDefault="0089439E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89439E">
        <w:rPr>
          <w:rFonts w:ascii="Calibri" w:eastAsiaTheme="minorEastAsia" w:hAnsi="Calibri" w:cstheme="minorBidi"/>
          <w:b w:val="0"/>
          <w:bCs w:val="0"/>
          <w:color w:val="auto"/>
          <w:sz w:val="21"/>
          <w:szCs w:val="22"/>
        </w:rPr>
        <w:drawing>
          <wp:inline distT="0" distB="0" distL="0" distR="0" wp14:anchorId="5437F536" wp14:editId="49169B41">
            <wp:extent cx="5877745" cy="476316"/>
            <wp:effectExtent l="0" t="0" r="8890" b="0"/>
            <wp:docPr id="1997602007" name="Picture 1" descr="The image shows a snippet of a MySQL database command, specifically the statement to drop an existing view named 'SalaryRangeView'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602007" name="Picture 1" descr="The image shows a snippet of a MySQL database command, specifically the statement to drop an existing view named 'SalaryRangeView'.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77745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Times New Roman" w:hAnsi="Times New Roman" w:cs="Times New Roman"/>
          <w:sz w:val="24"/>
          <w:szCs w:val="24"/>
        </w:rPr>
        <w:t>4. Important Concept: Simple View vs Complex View</w:t>
      </w:r>
    </w:p>
    <w:p w14:paraId="2D4A9E3B" w14:textId="77777777" w:rsidR="00043839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simple View is generally based on one table and does not use grouping or aggregate functions. Some simple Views can be updated. A View containing JOINs, GROUP BY, aggregate functions such as </w:t>
      </w:r>
      <w:proofErr w:type="gramStart"/>
      <w:r>
        <w:rPr>
          <w:rFonts w:ascii="Times New Roman" w:hAnsi="Times New Roman" w:cs="Times New Roman"/>
          <w:sz w:val="24"/>
          <w:szCs w:val="24"/>
        </w:rPr>
        <w:t>AVG(</w:t>
      </w:r>
      <w:proofErr w:type="gramEnd"/>
      <w:r>
        <w:rPr>
          <w:rFonts w:ascii="Times New Roman" w:hAnsi="Times New Roman" w:cs="Times New Roman"/>
          <w:sz w:val="24"/>
          <w:szCs w:val="24"/>
        </w:rPr>
        <w:t>), DISTINCT, or other non-updatable constructs may not be directly updatable.</w:t>
      </w:r>
    </w:p>
    <w:p w14:paraId="22A4FFD2" w14:textId="77777777" w:rsidR="00043839" w:rsidRDefault="00000000">
      <w:pPr>
        <w:pStyle w:val="Heading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 View vs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56"/>
        <w:gridCol w:w="3357"/>
        <w:gridCol w:w="3357"/>
      </w:tblGrid>
      <w:tr w:rsidR="00043839" w14:paraId="56922659" w14:textId="77777777">
        <w:tc>
          <w:tcPr>
            <w:tcW w:w="3360" w:type="dxa"/>
          </w:tcPr>
          <w:p w14:paraId="2EF6F295" w14:textId="77777777" w:rsidR="00043839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Feature</w:t>
            </w:r>
          </w:p>
        </w:tc>
        <w:tc>
          <w:tcPr>
            <w:tcW w:w="3360" w:type="dxa"/>
          </w:tcPr>
          <w:p w14:paraId="52C5090E" w14:textId="77777777" w:rsidR="00043839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Table</w:t>
            </w:r>
          </w:p>
        </w:tc>
        <w:tc>
          <w:tcPr>
            <w:tcW w:w="3360" w:type="dxa"/>
          </w:tcPr>
          <w:p w14:paraId="6BF95080" w14:textId="77777777" w:rsidR="00043839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View</w:t>
            </w:r>
          </w:p>
        </w:tc>
      </w:tr>
      <w:tr w:rsidR="00043839" w14:paraId="51DB2122" w14:textId="77777777">
        <w:tc>
          <w:tcPr>
            <w:tcW w:w="3360" w:type="dxa"/>
          </w:tcPr>
          <w:p w14:paraId="3FD61B3E" w14:textId="77777777" w:rsidR="00043839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Stores data</w:t>
            </w:r>
          </w:p>
        </w:tc>
        <w:tc>
          <w:tcPr>
            <w:tcW w:w="3360" w:type="dxa"/>
          </w:tcPr>
          <w:p w14:paraId="13DFFD7B" w14:textId="77777777" w:rsidR="00043839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3360" w:type="dxa"/>
          </w:tcPr>
          <w:p w14:paraId="130C1700" w14:textId="77777777" w:rsidR="00043839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Normally no; stores query definition</w:t>
            </w:r>
          </w:p>
        </w:tc>
      </w:tr>
      <w:tr w:rsidR="00043839" w14:paraId="05AFB12F" w14:textId="77777777">
        <w:tc>
          <w:tcPr>
            <w:tcW w:w="3360" w:type="dxa"/>
          </w:tcPr>
          <w:p w14:paraId="5E92EFCA" w14:textId="77777777" w:rsidR="00043839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Created with CREATE TABLE</w:t>
            </w:r>
          </w:p>
        </w:tc>
        <w:tc>
          <w:tcPr>
            <w:tcW w:w="3360" w:type="dxa"/>
          </w:tcPr>
          <w:p w14:paraId="4605FB70" w14:textId="77777777" w:rsidR="00043839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3360" w:type="dxa"/>
          </w:tcPr>
          <w:p w14:paraId="6E8BD678" w14:textId="77777777" w:rsidR="00043839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</w:tr>
      <w:tr w:rsidR="00043839" w14:paraId="3DCB52D0" w14:textId="77777777">
        <w:tc>
          <w:tcPr>
            <w:tcW w:w="3360" w:type="dxa"/>
          </w:tcPr>
          <w:p w14:paraId="402D07A7" w14:textId="77777777" w:rsidR="00043839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Created with CREATE VIEW</w:t>
            </w:r>
          </w:p>
        </w:tc>
        <w:tc>
          <w:tcPr>
            <w:tcW w:w="3360" w:type="dxa"/>
          </w:tcPr>
          <w:p w14:paraId="1A8B789F" w14:textId="77777777" w:rsidR="00043839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3360" w:type="dxa"/>
          </w:tcPr>
          <w:p w14:paraId="739F3543" w14:textId="77777777" w:rsidR="00043839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043839" w14:paraId="208382F9" w14:textId="77777777">
        <w:tc>
          <w:tcPr>
            <w:tcW w:w="3360" w:type="dxa"/>
          </w:tcPr>
          <w:p w14:paraId="3C34B8A0" w14:textId="77777777" w:rsidR="00043839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Can use JOINs</w:t>
            </w:r>
          </w:p>
        </w:tc>
        <w:tc>
          <w:tcPr>
            <w:tcW w:w="3360" w:type="dxa"/>
          </w:tcPr>
          <w:p w14:paraId="4D9B9B68" w14:textId="77777777" w:rsidR="00043839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Not applicable</w:t>
            </w:r>
          </w:p>
        </w:tc>
        <w:tc>
          <w:tcPr>
            <w:tcW w:w="3360" w:type="dxa"/>
          </w:tcPr>
          <w:p w14:paraId="65A5B0FB" w14:textId="77777777" w:rsidR="00043839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043839" w14:paraId="262E60FA" w14:textId="77777777">
        <w:tc>
          <w:tcPr>
            <w:tcW w:w="3360" w:type="dxa"/>
          </w:tcPr>
          <w:p w14:paraId="7044529C" w14:textId="77777777" w:rsidR="00043839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Reflects current underlying data</w:t>
            </w:r>
          </w:p>
        </w:tc>
        <w:tc>
          <w:tcPr>
            <w:tcW w:w="3360" w:type="dxa"/>
          </w:tcPr>
          <w:p w14:paraId="082227CE" w14:textId="77777777" w:rsidR="00043839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Own stored data</w:t>
            </w:r>
          </w:p>
        </w:tc>
        <w:tc>
          <w:tcPr>
            <w:tcW w:w="3360" w:type="dxa"/>
          </w:tcPr>
          <w:p w14:paraId="215DCA80" w14:textId="77777777" w:rsidR="00043839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043839" w14:paraId="5AD8F799" w14:textId="77777777">
        <w:tc>
          <w:tcPr>
            <w:tcW w:w="3360" w:type="dxa"/>
          </w:tcPr>
          <w:p w14:paraId="5C4B0D71" w14:textId="77777777" w:rsidR="00043839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Can always be updated</w:t>
            </w:r>
          </w:p>
        </w:tc>
        <w:tc>
          <w:tcPr>
            <w:tcW w:w="3360" w:type="dxa"/>
          </w:tcPr>
          <w:p w14:paraId="464F91D9" w14:textId="77777777" w:rsidR="00043839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3360" w:type="dxa"/>
          </w:tcPr>
          <w:p w14:paraId="759B1DF3" w14:textId="77777777" w:rsidR="00043839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No; depends on the View</w:t>
            </w:r>
          </w:p>
        </w:tc>
      </w:tr>
    </w:tbl>
    <w:p w14:paraId="509FA064" w14:textId="77777777" w:rsidR="00043839" w:rsidRDefault="00000000">
      <w:pPr>
        <w:pStyle w:val="Heading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6. Student Practice Tasks</w:t>
      </w:r>
    </w:p>
    <w:p w14:paraId="16D9072E" w14:textId="77777777" w:rsidR="00043839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 Create a View showing only </w:t>
      </w:r>
      <w:proofErr w:type="spellStart"/>
      <w:r>
        <w:rPr>
          <w:rFonts w:ascii="Times New Roman" w:hAnsi="Times New Roman" w:cs="Times New Roman"/>
          <w:sz w:val="24"/>
          <w:szCs w:val="24"/>
        </w:rPr>
        <w:t>emp_id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emp_name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and salary.</w:t>
      </w:r>
    </w:p>
    <w:p w14:paraId="1EF523F0" w14:textId="77777777" w:rsidR="00043839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2. Create a View for employees earning more than 60000.</w:t>
      </w:r>
    </w:p>
    <w:p w14:paraId="3D7078D1" w14:textId="77777777" w:rsidR="00043839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 Create a View showing employee name, department name and salary using JOIN.</w:t>
      </w:r>
    </w:p>
    <w:p w14:paraId="1ED7C078" w14:textId="77777777" w:rsidR="00043839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 Create a View showing only ECE employees.</w:t>
      </w:r>
    </w:p>
    <w:p w14:paraId="55FF8D90" w14:textId="77777777" w:rsidR="00043839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 Create a View showing department-wise employee count.</w:t>
      </w:r>
    </w:p>
    <w:p w14:paraId="47E6C293" w14:textId="77777777" w:rsidR="00043839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6. Create a View showing department-wise maximum salary.</w:t>
      </w:r>
    </w:p>
    <w:p w14:paraId="7AC36581" w14:textId="77777777" w:rsidR="00043839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7. Create a View showing departments whose average salary is greater than 50000.</w:t>
      </w:r>
    </w:p>
    <w:p w14:paraId="3519F97B" w14:textId="77777777" w:rsidR="00043839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8. Create a View with employee name, salary and annual salary.</w:t>
      </w:r>
    </w:p>
    <w:p w14:paraId="4084A1A6" w14:textId="77777777" w:rsidR="00043839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9. Update an employee's salary through a simple View and verify the base table.</w:t>
      </w:r>
    </w:p>
    <w:p w14:paraId="3B3A3F76" w14:textId="77777777" w:rsidR="00043839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10. Use SHOW CREATE VIEW to display the definition of a View.</w:t>
      </w:r>
    </w:p>
    <w:p w14:paraId="44A169C2" w14:textId="77777777" w:rsidR="00043839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11. List all Views in the database.</w:t>
      </w:r>
    </w:p>
    <w:p w14:paraId="7F6313C9" w14:textId="77777777" w:rsidR="00043839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12. Drop a View and verify that it no longer appears in the list.</w:t>
      </w:r>
    </w:p>
    <w:p w14:paraId="16FAFDD5" w14:textId="77777777" w:rsidR="00043839" w:rsidRDefault="00000000">
      <w:pPr>
        <w:pStyle w:val="Heading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7. Viva / Discussion Questions</w:t>
      </w:r>
    </w:p>
    <w:p w14:paraId="35E898F0" w14:textId="77777777" w:rsidR="00043839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 What is a View?</w:t>
      </w:r>
    </w:p>
    <w:p w14:paraId="374010BF" w14:textId="77777777" w:rsidR="00043839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 Why do we use Views?</w:t>
      </w:r>
    </w:p>
    <w:p w14:paraId="2FCF35E5" w14:textId="77777777" w:rsidR="00043839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 Does a View normally store a separate copy of the data?</w:t>
      </w:r>
    </w:p>
    <w:p w14:paraId="3B53691C" w14:textId="77777777" w:rsidR="00043839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 What is the difference between a View and a table?</w:t>
      </w:r>
    </w:p>
    <w:p w14:paraId="09F425A0" w14:textId="77777777" w:rsidR="00043839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 Can a View be created using multiple tables?</w:t>
      </w:r>
    </w:p>
    <w:p w14:paraId="7654256B" w14:textId="77777777" w:rsidR="00043839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6. Can every View be updated?</w:t>
      </w:r>
    </w:p>
    <w:p w14:paraId="152C5FDA" w14:textId="77777777" w:rsidR="00043839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7. Why are Views useful for security?</w:t>
      </w:r>
    </w:p>
    <w:p w14:paraId="6265E9E9" w14:textId="77777777" w:rsidR="00043839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8. What is the difference between CREATE VIEW and CREATE OR REPLACE VIEW?</w:t>
      </w:r>
    </w:p>
    <w:p w14:paraId="7ACB86ED" w14:textId="77777777" w:rsidR="00043839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9. How do you display the definition of a View in MySQL?</w:t>
      </w:r>
    </w:p>
    <w:p w14:paraId="6D0438E4" w14:textId="77777777" w:rsidR="00043839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10. How do you remove a View?</w:t>
      </w:r>
    </w:p>
    <w:p w14:paraId="56077A56" w14:textId="77777777" w:rsidR="00043839" w:rsidRDefault="00000000">
      <w:pPr>
        <w:pStyle w:val="Heading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8. Common Errors and Solutions</w:t>
      </w:r>
    </w:p>
    <w:p w14:paraId="77ED2AA7" w14:textId="77777777" w:rsidR="00043839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Table does not exist: </w:t>
      </w:r>
      <w:r>
        <w:rPr>
          <w:rFonts w:ascii="Times New Roman" w:hAnsi="Times New Roman" w:cs="Times New Roman"/>
          <w:sz w:val="24"/>
          <w:szCs w:val="24"/>
        </w:rPr>
        <w:t xml:space="preserve">Run USE employeedb1; and check with SHOW </w:t>
      </w:r>
      <w:proofErr w:type="gramStart"/>
      <w:r>
        <w:rPr>
          <w:rFonts w:ascii="Times New Roman" w:hAnsi="Times New Roman" w:cs="Times New Roman"/>
          <w:sz w:val="24"/>
          <w:szCs w:val="24"/>
        </w:rPr>
        <w:t>TABLES;.</w:t>
      </w:r>
      <w:proofErr w:type="gramEnd"/>
    </w:p>
    <w:p w14:paraId="608A3AB5" w14:textId="77777777" w:rsidR="00043839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View already exists: </w:t>
      </w:r>
      <w:r>
        <w:rPr>
          <w:rFonts w:ascii="Times New Roman" w:hAnsi="Times New Roman" w:cs="Times New Roman"/>
          <w:sz w:val="24"/>
          <w:szCs w:val="24"/>
        </w:rPr>
        <w:t xml:space="preserve">Use DROP VIEW IF EXISTS </w:t>
      </w:r>
      <w:proofErr w:type="spellStart"/>
      <w:r>
        <w:rPr>
          <w:rFonts w:ascii="Times New Roman" w:hAnsi="Times New Roman" w:cs="Times New Roman"/>
          <w:sz w:val="24"/>
          <w:szCs w:val="24"/>
        </w:rPr>
        <w:t>view_name</w:t>
      </w:r>
      <w:proofErr w:type="spellEnd"/>
      <w:r>
        <w:rPr>
          <w:rFonts w:ascii="Times New Roman" w:hAnsi="Times New Roman" w:cs="Times New Roman"/>
          <w:sz w:val="24"/>
          <w:szCs w:val="24"/>
        </w:rPr>
        <w:t>; or CREATE OR REPLACE VIEW.</w:t>
      </w:r>
    </w:p>
    <w:p w14:paraId="31FB1D47" w14:textId="77777777" w:rsidR="00043839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Unknown column: </w:t>
      </w:r>
      <w:r>
        <w:rPr>
          <w:rFonts w:ascii="Times New Roman" w:hAnsi="Times New Roman" w:cs="Times New Roman"/>
          <w:sz w:val="24"/>
          <w:szCs w:val="24"/>
        </w:rPr>
        <w:t xml:space="preserve">Check the column names using DESCRIBE employees; or DESCRIBE </w:t>
      </w:r>
      <w:proofErr w:type="gramStart"/>
      <w:r>
        <w:rPr>
          <w:rFonts w:ascii="Times New Roman" w:hAnsi="Times New Roman" w:cs="Times New Roman"/>
          <w:sz w:val="24"/>
          <w:szCs w:val="24"/>
        </w:rPr>
        <w:t>departments;.</w:t>
      </w:r>
      <w:proofErr w:type="gramEnd"/>
    </w:p>
    <w:p w14:paraId="099EF960" w14:textId="77777777" w:rsidR="00043839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 xml:space="preserve">Cannot update View: </w:t>
      </w:r>
      <w:r>
        <w:rPr>
          <w:rFonts w:ascii="Times New Roman" w:hAnsi="Times New Roman" w:cs="Times New Roman"/>
          <w:sz w:val="24"/>
          <w:szCs w:val="24"/>
        </w:rPr>
        <w:t>The View may contain JOIN, GROUP BY, aggregate functions or another non-updatable construct.</w:t>
      </w:r>
    </w:p>
    <w:p w14:paraId="32D17D6A" w14:textId="77777777" w:rsidR="00043839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Wrong database: </w:t>
      </w:r>
      <w:r>
        <w:rPr>
          <w:rFonts w:ascii="Times New Roman" w:hAnsi="Times New Roman" w:cs="Times New Roman"/>
          <w:sz w:val="24"/>
          <w:szCs w:val="24"/>
        </w:rPr>
        <w:t xml:space="preserve">Check the selected schema and run SELECT </w:t>
      </w:r>
      <w:proofErr w:type="gramStart"/>
      <w:r>
        <w:rPr>
          <w:rFonts w:ascii="Times New Roman" w:hAnsi="Times New Roman" w:cs="Times New Roman"/>
          <w:sz w:val="24"/>
          <w:szCs w:val="24"/>
        </w:rPr>
        <w:t>DATABASE();.</w:t>
      </w:r>
      <w:proofErr w:type="gramEnd"/>
    </w:p>
    <w:p w14:paraId="29C5256C" w14:textId="77777777" w:rsidR="00043839" w:rsidRDefault="00000000">
      <w:pPr>
        <w:pStyle w:val="Heading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9. Quick Reference</w:t>
      </w:r>
    </w:p>
    <w:p w14:paraId="0B3978E1" w14:textId="77777777" w:rsidR="00043839" w:rsidRDefault="00000000">
      <w:r>
        <w:rPr>
          <w:rFonts w:ascii="Times New Roman" w:hAnsi="Times New Roman" w:cs="Times New Roman"/>
          <w:sz w:val="24"/>
          <w:szCs w:val="24"/>
        </w:rPr>
        <w:t xml:space="preserve">CREATE VIEW </w:t>
      </w:r>
      <w:proofErr w:type="spellStart"/>
      <w:r>
        <w:rPr>
          <w:rFonts w:ascii="Times New Roman" w:hAnsi="Times New Roman" w:cs="Times New Roman"/>
          <w:sz w:val="24"/>
          <w:szCs w:val="24"/>
        </w:rPr>
        <w:t>view_name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AS</w:t>
      </w:r>
      <w:r>
        <w:rPr>
          <w:rFonts w:ascii="Times New Roman" w:hAnsi="Times New Roman" w:cs="Times New Roman"/>
          <w:sz w:val="24"/>
          <w:szCs w:val="24"/>
        </w:rPr>
        <w:br/>
        <w:t>SELECT ...;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  <w:t xml:space="preserve">SELECT * FROM </w:t>
      </w:r>
      <w:proofErr w:type="spellStart"/>
      <w:r>
        <w:rPr>
          <w:rFonts w:ascii="Times New Roman" w:hAnsi="Times New Roman" w:cs="Times New Roman"/>
          <w:sz w:val="24"/>
          <w:szCs w:val="24"/>
        </w:rPr>
        <w:t>view_name</w:t>
      </w:r>
      <w:proofErr w:type="spellEnd"/>
      <w:r>
        <w:rPr>
          <w:rFonts w:ascii="Times New Roman" w:hAnsi="Times New Roman" w:cs="Times New Roman"/>
          <w:sz w:val="24"/>
          <w:szCs w:val="24"/>
        </w:rPr>
        <w:t>;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  <w:t xml:space="preserve">CREATE OR REPLACE VIEW </w:t>
      </w:r>
      <w:proofErr w:type="spellStart"/>
      <w:r>
        <w:rPr>
          <w:rFonts w:ascii="Times New Roman" w:hAnsi="Times New Roman" w:cs="Times New Roman"/>
          <w:sz w:val="24"/>
          <w:szCs w:val="24"/>
        </w:rPr>
        <w:t>view_name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AS</w:t>
      </w:r>
      <w:r>
        <w:rPr>
          <w:rFonts w:ascii="Times New Roman" w:hAnsi="Times New Roman" w:cs="Times New Roman"/>
          <w:sz w:val="24"/>
          <w:szCs w:val="24"/>
        </w:rPr>
        <w:br/>
        <w:t>SELECT ...;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  <w:t xml:space="preserve">SHOW CREATE VIEW </w:t>
      </w:r>
      <w:proofErr w:type="spellStart"/>
      <w:r>
        <w:rPr>
          <w:rFonts w:ascii="Times New Roman" w:hAnsi="Times New Roman" w:cs="Times New Roman"/>
          <w:sz w:val="24"/>
          <w:szCs w:val="24"/>
        </w:rPr>
        <w:t>view_name</w:t>
      </w:r>
      <w:proofErr w:type="spellEnd"/>
      <w:r>
        <w:rPr>
          <w:rFonts w:ascii="Times New Roman" w:hAnsi="Times New Roman" w:cs="Times New Roman"/>
          <w:sz w:val="24"/>
          <w:szCs w:val="24"/>
        </w:rPr>
        <w:t>;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  <w:t>SHOW FULL TABLES</w:t>
      </w:r>
      <w:r>
        <w:rPr>
          <w:rFonts w:ascii="Times New Roman" w:hAnsi="Times New Roman" w:cs="Times New Roman"/>
          <w:sz w:val="24"/>
          <w:szCs w:val="24"/>
        </w:rPr>
        <w:br/>
        <w:t xml:space="preserve">WHERE </w:t>
      </w:r>
      <w:proofErr w:type="spellStart"/>
      <w:r>
        <w:rPr>
          <w:rFonts w:ascii="Times New Roman" w:hAnsi="Times New Roman" w:cs="Times New Roman"/>
          <w:sz w:val="24"/>
          <w:szCs w:val="24"/>
        </w:rPr>
        <w:t>Table_type</w:t>
      </w:r>
      <w:proofErr w:type="spellEnd"/>
      <w:r>
        <w:rPr>
          <w:rFonts w:ascii="Times New Roman" w:hAnsi="Times New Roman" w:cs="Times New Roman"/>
          <w:sz w:val="24"/>
          <w:szCs w:val="24"/>
        </w:rPr>
        <w:t>='VIEW';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  <w:t xml:space="preserve">DROP VIEW IF EXISTS </w:t>
      </w:r>
      <w:proofErr w:type="spellStart"/>
      <w:r>
        <w:rPr>
          <w:rFonts w:ascii="Times New Roman" w:hAnsi="Times New Roman" w:cs="Times New Roman"/>
          <w:sz w:val="24"/>
          <w:szCs w:val="24"/>
        </w:rPr>
        <w:t>view_name</w:t>
      </w:r>
      <w:proofErr w:type="spellEnd"/>
      <w:r>
        <w:rPr>
          <w:rFonts w:ascii="Times New Roman" w:hAnsi="Times New Roman" w:cs="Times New Roman"/>
          <w:sz w:val="24"/>
          <w:szCs w:val="24"/>
        </w:rPr>
        <w:t>;</w:t>
      </w:r>
    </w:p>
    <w:sectPr w:rsidR="00043839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E08EF7" w14:textId="77777777" w:rsidR="006716F2" w:rsidRDefault="006716F2">
      <w:pPr>
        <w:spacing w:line="240" w:lineRule="auto"/>
      </w:pPr>
      <w:r>
        <w:separator/>
      </w:r>
    </w:p>
  </w:endnote>
  <w:endnote w:type="continuationSeparator" w:id="0">
    <w:p w14:paraId="6761209F" w14:textId="77777777" w:rsidR="006716F2" w:rsidRDefault="006716F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AC4738" w14:textId="77777777" w:rsidR="006716F2" w:rsidRDefault="006716F2">
      <w:pPr>
        <w:spacing w:after="0"/>
      </w:pPr>
      <w:r>
        <w:separator/>
      </w:r>
    </w:p>
  </w:footnote>
  <w:footnote w:type="continuationSeparator" w:id="0">
    <w:p w14:paraId="28A80B10" w14:textId="77777777" w:rsidR="006716F2" w:rsidRDefault="006716F2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2D15DB4"/>
    <w:multiLevelType w:val="multilevel"/>
    <w:tmpl w:val="F2D15DB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4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5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595164959">
    <w:abstractNumId w:val="6"/>
  </w:num>
  <w:num w:numId="2" w16cid:durableId="1697345275">
    <w:abstractNumId w:val="4"/>
  </w:num>
  <w:num w:numId="3" w16cid:durableId="2000958766">
    <w:abstractNumId w:val="3"/>
  </w:num>
  <w:num w:numId="4" w16cid:durableId="1317145397">
    <w:abstractNumId w:val="5"/>
  </w:num>
  <w:num w:numId="5" w16cid:durableId="1141920124">
    <w:abstractNumId w:val="2"/>
  </w:num>
  <w:num w:numId="6" w16cid:durableId="1980644548">
    <w:abstractNumId w:val="1"/>
  </w:num>
  <w:num w:numId="7" w16cid:durableId="1167960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3839"/>
    <w:rsid w:val="0006063C"/>
    <w:rsid w:val="0015074B"/>
    <w:rsid w:val="0029639D"/>
    <w:rsid w:val="00326F90"/>
    <w:rsid w:val="006716F2"/>
    <w:rsid w:val="00706E87"/>
    <w:rsid w:val="0089439E"/>
    <w:rsid w:val="00AA1D8D"/>
    <w:rsid w:val="00B47730"/>
    <w:rsid w:val="00CB0664"/>
    <w:rsid w:val="00FA7D28"/>
    <w:rsid w:val="00FC693F"/>
    <w:rsid w:val="1F436B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0324EF3"/>
  <w14:defaultImageDpi w14:val="300"/>
  <w15:docId w15:val="{44AC8868-B6ED-4482-BB9D-827847A5A0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 w:qFormat="1"/>
    <w:lsdException w:name="Medium Shading 1" w:uiPriority="63" w:qFormat="1"/>
    <w:lsdException w:name="Medium Shading 2" w:uiPriority="64"/>
    <w:lsdException w:name="Medium List 1" w:uiPriority="65" w:qFormat="1"/>
    <w:lsdException w:name="Medium List 2" w:uiPriority="66"/>
    <w:lsdException w:name="Medium Grid 1" w:uiPriority="67"/>
    <w:lsdException w:name="Medium Grid 2" w:uiPriority="68" w:qFormat="1"/>
    <w:lsdException w:name="Medium Grid 3" w:uiPriority="69"/>
    <w:lsdException w:name="Dark List" w:uiPriority="70"/>
    <w:lsdException w:name="Colorful Shading" w:uiPriority="71" w:qFormat="1"/>
    <w:lsdException w:name="Colorful List" w:uiPriority="72"/>
    <w:lsdException w:name="Colorful Grid" w:uiPriority="73" w:qFormat="1"/>
    <w:lsdException w:name="Light Shading Accent 1" w:uiPriority="60"/>
    <w:lsdException w:name="Light List Accent 1" w:uiPriority="61" w:qFormat="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/>
    <w:lsdException w:name="Medium Grid 2 Accent 1" w:uiPriority="68" w:qFormat="1"/>
    <w:lsdException w:name="Medium Grid 3 Accent 1" w:uiPriority="69" w:qFormat="1"/>
    <w:lsdException w:name="Dark List Accent 1" w:uiPriority="70" w:qFormat="1"/>
    <w:lsdException w:name="Colorful Shading Accent 1" w:uiPriority="71" w:qFormat="1"/>
    <w:lsdException w:name="Colorful List Accent 1" w:uiPriority="72"/>
    <w:lsdException w:name="Colorful Grid Accent 1" w:uiPriority="73"/>
    <w:lsdException w:name="Light Shading Accent 2" w:uiPriority="60" w:qFormat="1"/>
    <w:lsdException w:name="Light List Accent 2" w:uiPriority="61"/>
    <w:lsdException w:name="Light Grid Accent 2" w:uiPriority="62" w:qFormat="1"/>
    <w:lsdException w:name="Medium Shading 1 Accent 2" w:uiPriority="63"/>
    <w:lsdException w:name="Medium Shading 2 Accent 2" w:uiPriority="64" w:qFormat="1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 w:qFormat="1"/>
    <w:lsdException w:name="Medium Grid 3 Accent 2" w:uiPriority="69" w:qFormat="1"/>
    <w:lsdException w:name="Dark List Accent 2" w:uiPriority="70" w:qFormat="1"/>
    <w:lsdException w:name="Colorful Shading Accent 2" w:uiPriority="71" w:qFormat="1"/>
    <w:lsdException w:name="Colorful List Accent 2" w:uiPriority="72" w:qFormat="1"/>
    <w:lsdException w:name="Colorful Grid Accent 2" w:uiPriority="73" w:qFormat="1"/>
    <w:lsdException w:name="Light Shading Accent 3" w:uiPriority="60"/>
    <w:lsdException w:name="Light List Accent 3" w:uiPriority="61" w:qFormat="1"/>
    <w:lsdException w:name="Light Grid Accent 3" w:uiPriority="62"/>
    <w:lsdException w:name="Medium Shading 1 Accent 3" w:uiPriority="63" w:qFormat="1"/>
    <w:lsdException w:name="Medium Shading 2 Accent 3" w:uiPriority="64" w:qFormat="1"/>
    <w:lsdException w:name="Medium List 1 Accent 3" w:uiPriority="65" w:qFormat="1"/>
    <w:lsdException w:name="Medium List 2 Accent 3" w:uiPriority="66" w:qFormat="1"/>
    <w:lsdException w:name="Medium Grid 1 Accent 3" w:uiPriority="67" w:qFormat="1"/>
    <w:lsdException w:name="Medium Grid 2 Accent 3" w:uiPriority="68" w:qFormat="1"/>
    <w:lsdException w:name="Medium Grid 3 Accent 3" w:uiPriority="69"/>
    <w:lsdException w:name="Dark List Accent 3" w:uiPriority="70" w:qFormat="1"/>
    <w:lsdException w:name="Colorful Shading Accent 3" w:uiPriority="71" w:qFormat="1"/>
    <w:lsdException w:name="Colorful List Accent 3" w:uiPriority="72" w:qFormat="1"/>
    <w:lsdException w:name="Colorful Grid Accent 3" w:uiPriority="73" w:qFormat="1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 w:qFormat="1"/>
    <w:lsdException w:name="Medium List 1 Accent 4" w:uiPriority="65" w:qFormat="1"/>
    <w:lsdException w:name="Medium List 2 Accent 4" w:uiPriority="66" w:qFormat="1"/>
    <w:lsdException w:name="Medium Grid 1 Accent 4" w:uiPriority="67" w:qFormat="1"/>
    <w:lsdException w:name="Medium Grid 2 Accent 4" w:uiPriority="68" w:qFormat="1"/>
    <w:lsdException w:name="Medium Grid 3 Accent 4" w:uiPriority="69" w:qFormat="1"/>
    <w:lsdException w:name="Dark List Accent 4" w:uiPriority="70"/>
    <w:lsdException w:name="Colorful Shading Accent 4" w:uiPriority="71" w:qFormat="1"/>
    <w:lsdException w:name="Colorful List Accent 4" w:uiPriority="72"/>
    <w:lsdException w:name="Colorful Grid Accent 4" w:uiPriority="73" w:qFormat="1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 w:qFormat="1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1"/>
    <w:lsdException w:name="Medium Grid 2 Accent 5" w:uiPriority="68"/>
    <w:lsdException w:name="Medium Grid 3 Accent 5" w:uiPriority="69" w:qFormat="1"/>
    <w:lsdException w:name="Dark List Accent 5" w:uiPriority="70"/>
    <w:lsdException w:name="Colorful Shading Accent 5" w:uiPriority="71" w:qFormat="1"/>
    <w:lsdException w:name="Colorful List Accent 5" w:uiPriority="72"/>
    <w:lsdException w:name="Colorful Grid Accent 5" w:uiPriority="73"/>
    <w:lsdException w:name="Light Shading Accent 6" w:uiPriority="60" w:qFormat="1"/>
    <w:lsdException w:name="Light List Accent 6" w:uiPriority="61"/>
    <w:lsdException w:name="Light Grid Accent 6" w:uiPriority="62"/>
    <w:lsdException w:name="Medium Shading 1 Accent 6" w:uiPriority="63" w:qFormat="1"/>
    <w:lsdException w:name="Medium Shading 2 Accent 6" w:uiPriority="64"/>
    <w:lsdException w:name="Medium List 1 Accent 6" w:uiPriority="65" w:qFormat="1"/>
    <w:lsdException w:name="Medium List 2 Accent 6" w:uiPriority="66"/>
    <w:lsdException w:name="Medium Grid 1 Accent 6" w:uiPriority="67"/>
    <w:lsdException w:name="Medium Grid 2 Accent 6" w:uiPriority="68" w:qFormat="1"/>
    <w:lsdException w:name="Medium Grid 3 Accent 6" w:uiPriority="69" w:qFormat="1"/>
    <w:lsdException w:name="Dark List Accent 6" w:uiPriority="70"/>
    <w:lsdException w:name="Colorful Shading Accent 6" w:uiPriority="71"/>
    <w:lsdException w:name="Colorful List Accent 6" w:uiPriority="72" w:qFormat="1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Calibri" w:eastAsiaTheme="minorEastAsia" w:hAnsi="Calibri" w:cstheme="minorBidi"/>
      <w:sz w:val="21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qFormat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qFormat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qFormat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qFormat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qFormat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qFormat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qFormat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qFormat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qFormat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qFormat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 w:cstheme="minorBidi"/>
      <w:lang w:val="en-US" w:eastAsia="en-US"/>
    </w:rPr>
  </w:style>
  <w:style w:type="paragraph" w:styleId="NormalWeb">
    <w:name w:val="Normal (Web)"/>
    <w:uiPriority w:val="99"/>
    <w:semiHidden/>
    <w:unhideWhenUsed/>
    <w:pPr>
      <w:spacing w:beforeAutospacing="1" w:afterAutospacing="1"/>
    </w:pPr>
    <w:rPr>
      <w:sz w:val="24"/>
      <w:szCs w:val="24"/>
      <w:lang w:val="en-US"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qFormat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qFormat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qFormat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qFormat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qFormat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qFormat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qFormat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NoSpacing">
    <w:name w:val="No Spacing"/>
    <w:uiPriority w:val="1"/>
    <w:qFormat/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  <w:qFormat/>
  </w:style>
  <w:style w:type="character" w:customStyle="1" w:styleId="BodyText2Char">
    <w:name w:val="Body Text 2 Char"/>
    <w:basedOn w:val="DefaultParagraphFont"/>
    <w:link w:val="BodyText2"/>
    <w:uiPriority w:val="99"/>
    <w:qFormat/>
  </w:style>
  <w:style w:type="character" w:customStyle="1" w:styleId="BodyText3Char">
    <w:name w:val="Body Text 3 Char"/>
    <w:basedOn w:val="DefaultParagraphFont"/>
    <w:link w:val="BodyText3"/>
    <w:uiPriority w:val="99"/>
    <w:qFormat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686</Words>
  <Characters>3914</Characters>
  <Application>Microsoft Office Word</Application>
  <DocSecurity>0</DocSecurity>
  <Lines>32</Lines>
  <Paragraphs>9</Paragraphs>
  <ScaleCrop>false</ScaleCrop>
  <Company/>
  <LinksUpToDate>false</LinksUpToDate>
  <CharactersWithSpaces>4591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Gurrala Jithin Reddy</cp:lastModifiedBy>
  <cp:revision>2</cp:revision>
  <dcterms:created xsi:type="dcterms:W3CDTF">2026-08-17T06:43:00Z</dcterms:created>
  <dcterms:modified xsi:type="dcterms:W3CDTF">2026-08-17T06:43:00Z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eyJoZGlkIjoiZDAxN2U4Mzg2OGZmOGY4NWM0ZDdhYzBmN2U2ZjA2MGMiLCJ1c2VySWQiOiI1Njc1ODY4NDU0OTEifQ==</vt:lpwstr>
  </property>
  <property fmtid="{D5CDD505-2E9C-101B-9397-08002B2CF9AE}" pid="3" name="KSOProductBuildVer">
    <vt:lpwstr>1033-12.1.0.28032</vt:lpwstr>
  </property>
  <property fmtid="{D5CDD505-2E9C-101B-9397-08002B2CF9AE}" pid="4" name="ICV">
    <vt:lpwstr>2DF7E5854F74468E9B3F6A6F9086DE3C_13</vt:lpwstr>
  </property>
</Properties>
</file>