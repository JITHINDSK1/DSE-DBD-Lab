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C7CA" w14:textId="2BCF9B7C" w:rsidR="00B72BF5" w:rsidRPr="00B72BF5" w:rsidRDefault="00000000" w:rsidP="00B72BF5">
      <w:pPr>
        <w:jc w:val="center"/>
      </w:pPr>
      <w:r>
        <w:rPr>
          <w:b/>
          <w:sz w:val="36"/>
        </w:rPr>
        <w:t>MYSQL STORED PROCEDURES</w:t>
      </w:r>
    </w:p>
    <w:p w14:paraId="10025385" w14:textId="73206530" w:rsidR="00B72BF5" w:rsidRDefault="00B72BF5">
      <w:pPr>
        <w:jc w:val="center"/>
        <w:rPr>
          <w:i/>
        </w:rPr>
      </w:pPr>
      <w:r>
        <w:rPr>
          <w:i/>
        </w:rPr>
        <w:t xml:space="preserve">2520030508 </w:t>
      </w:r>
    </w:p>
    <w:p w14:paraId="195D0F5D" w14:textId="1D79F553" w:rsidR="00B72BF5" w:rsidRDefault="00B72BF5">
      <w:pPr>
        <w:jc w:val="center"/>
      </w:pPr>
      <w:r>
        <w:rPr>
          <w:i/>
        </w:rPr>
        <w:t xml:space="preserve">Jithin Reddy G </w:t>
      </w:r>
    </w:p>
    <w:p w14:paraId="62764D07" w14:textId="77777777" w:rsidR="005D2F5C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Setup: Employees Table</w:t>
      </w:r>
    </w:p>
    <w:p w14:paraId="03C47BFD" w14:textId="7219A8F2" w:rsidR="008B0AA3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734FC9" wp14:editId="7168C963">
            <wp:extent cx="6400800" cy="4441190"/>
            <wp:effectExtent l="0" t="0" r="0" b="0"/>
            <wp:docPr id="1222316683" name="Picture 1" descr="The image shows a sequence of SQL commands executed in the MySQL command-line interface, including a database drop, database creation, table creation, and data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6683" name="Picture 1" descr="The image shows a sequence of SQL commands executed in the MySQL command-line interface, including a database drop, database creation, table creation, and data inser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90BF" w14:textId="77777777" w:rsidR="005D2F5C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Verify Data</w:t>
      </w:r>
    </w:p>
    <w:p w14:paraId="7EF2C061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Display all employee records.</w:t>
      </w:r>
    </w:p>
    <w:p w14:paraId="30D58E51" w14:textId="650CD43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38363239" wp14:editId="12C61C11">
            <wp:extent cx="5776461" cy="2110923"/>
            <wp:effectExtent l="0" t="0" r="0" b="3810"/>
            <wp:docPr id="1804618329" name="Picture 1" descr="The image displays a MySQL database table with five columns: emp_id, emp_name, dept_id, and salary, containing five rows of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8329" name="Picture 1" descr="The image displays a MySQL database table with five columns: emp_id, emp_name, dept_id, and salary, containing five rows of employee dat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Procedure 1 – Display All Employees</w:t>
      </w:r>
    </w:p>
    <w:p w14:paraId="0BC181CF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displays all employees.</w:t>
      </w:r>
    </w:p>
    <w:p w14:paraId="503000BD" w14:textId="7FD5B0B6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43E935B8" wp14:editId="4A1637ED">
            <wp:extent cx="6400800" cy="4218305"/>
            <wp:effectExtent l="0" t="0" r="0" b="0"/>
            <wp:docPr id="1711564576" name="Picture 1" descr="The image shows a MySQL command sequence creating and executing a stored procedure to retrieve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4576" name="Picture 1" descr="The image shows a MySQL command sequence creating and executing a stored procedure to retrieve employee data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Procedure 2 – IN Parameter</w:t>
      </w:r>
    </w:p>
    <w:p w14:paraId="5C993CAF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an employee ID and displays that employee's details.</w:t>
      </w:r>
    </w:p>
    <w:p w14:paraId="5EDC55C1" w14:textId="3D45E2C3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3D192C4E" wp14:editId="7CDA6E5A">
            <wp:extent cx="6400800" cy="3225800"/>
            <wp:effectExtent l="0" t="0" r="0" b="0"/>
            <wp:docPr id="431092701" name="Picture 1" descr="A MySQL script creates a stored procedure to retrieve an employee's details by their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2701" name="Picture 1" descr="A MySQL script creates a stored procedure to retrieve an employee's details by their I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Procedure 3 – Update Salary</w:t>
      </w:r>
    </w:p>
    <w:p w14:paraId="45D2C5F9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employee ID and amount, then increases the employee's salary.</w:t>
      </w:r>
    </w:p>
    <w:p w14:paraId="5767052F" w14:textId="5484ED8E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0A9A33C3" wp14:editId="5309B3CE">
            <wp:extent cx="6400800" cy="4178300"/>
            <wp:effectExtent l="0" t="0" r="0" b="0"/>
            <wp:docPr id="1228522817" name="Picture 1" descr="A MySQL script to drop and create a procedure that increases an employee's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2817" name="Picture 1" descr="A MySQL script to drop and create a procedure that increases an employee's salary by a specified amoun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Procedure 4 – Aggregate Function</w:t>
      </w:r>
    </w:p>
    <w:p w14:paraId="263ED250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calculate the average salary of all employees.</w:t>
      </w:r>
    </w:p>
    <w:p w14:paraId="3733E82A" w14:textId="3B6FE61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4EDA1E93" wp14:editId="53471B98">
            <wp:extent cx="6400800" cy="3377565"/>
            <wp:effectExtent l="0" t="0" r="0" b="0"/>
            <wp:docPr id="1076125167" name="Picture 1" descr="A MySQL database script contains a procedure to drop and create a procedure called 'AvgSalary' which calculates and returns the average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5167" name="Picture 1" descr="A MySQL database script contains a procedure to drop and create a procedure called 'AvgSalary' which calculates and returns the average salary from the 'employees' tabl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Procedure 5 – JOIN</w:t>
      </w:r>
    </w:p>
    <w:p w14:paraId="5D5E5604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employee name, department name and salary. Run the department setup first.</w:t>
      </w:r>
    </w:p>
    <w:p w14:paraId="1173442F" w14:textId="24859D2D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34EB9F64" wp14:editId="3DCAC23A">
            <wp:extent cx="6400800" cy="5065395"/>
            <wp:effectExtent l="0" t="0" r="0" b="1905"/>
            <wp:doc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Procedure 6 – GROUP BY and AVG</w:t>
      </w:r>
    </w:p>
    <w:p w14:paraId="0E0B66A4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department-wise employee count and average salary.</w:t>
      </w:r>
    </w:p>
    <w:p w14:paraId="666D5175" w14:textId="11DD8161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B91C1C" wp14:editId="38170E5C">
            <wp:extent cx="6400800" cy="4295140"/>
            <wp:effectExtent l="0" t="0" r="0" b="0"/>
            <wp:doc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D1F8" w14:textId="77777777" w:rsidR="005D2F5C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7 – IF...ELSE</w:t>
      </w:r>
    </w:p>
    <w:p w14:paraId="07B5D01E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High Salary if salary is at least 60000; otherwise display Low Salary.</w:t>
      </w:r>
    </w:p>
    <w:p w14:paraId="7766FF6A" w14:textId="72F4785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27B98C88" wp14:editId="2412C8A9">
            <wp:extent cx="6400800" cy="5303520"/>
            <wp:effectExtent l="0" t="0" r="0" b="0"/>
            <wp:doc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Procedure 8 – OUT Parameter</w:t>
      </w:r>
    </w:p>
    <w:p w14:paraId="45616F75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Return the total number of employees using an OUT parameter.</w:t>
      </w:r>
    </w:p>
    <w:p w14:paraId="303CCCFD" w14:textId="56AB7889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0B3C0E4B" wp14:editId="078AF730">
            <wp:extent cx="6400800" cy="4000500"/>
            <wp:effectExtent l="0" t="0" r="0" b="0"/>
            <wp:docPr id="1762263739" name="Picture 1" descr="A MySQL script that creates and executes a stored procedure to count the number of employees in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3739" name="Picture 1" descr="A MySQL script that creates and executes a stored procedure to count the number of employees in the 'employees' tabl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Procedure 9 – INOUT Parameter</w:t>
      </w:r>
    </w:p>
    <w:p w14:paraId="2790CFB7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Receive a bonus through an INOUT parameter and add 5000 to it.</w:t>
      </w:r>
    </w:p>
    <w:p w14:paraId="797D7618" w14:textId="633E9119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5150A2" wp14:editId="0966C9C1">
            <wp:extent cx="6400800" cy="4498975"/>
            <wp:effectExtent l="0" t="0" r="0" b="0"/>
            <wp:docPr id="1451668242" name="Picture 1" descr="A MySQL script that creates a procedure to add a fixed bonus to a given input value, then calls the procedure and displays the updated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8242" name="Picture 1" descr="A MySQL script that creates a procedure to add a fixed bonus to a given input value, then calls the procedure and displays the updated value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7605" w14:textId="77777777" w:rsidR="005D2F5C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10 – Transaction</w:t>
      </w:r>
    </w:p>
    <w:p w14:paraId="74448F08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Transfer an amount from one employee salary record to another using START TRANSACTION and COMMIT.</w:t>
      </w:r>
    </w:p>
    <w:p w14:paraId="201695D2" w14:textId="30FE3980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23F0B7CC" wp14:editId="6C33DD26">
            <wp:extent cx="6400800" cy="6508115"/>
            <wp:effectExtent l="0" t="0" r="0" b="6985"/>
            <wp:docPr id="576973500" name="Picture 1" descr="A MySQL stored procedure named TransferSalaryAmount is created to transfer a specified amount of money between two employees by updating their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500" name="Picture 1" descr="A MySQL stored procedure named TransferSalaryAmount is created to transfer a specified amount of money between two employees by updating their salari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4. Useful Procedure Commands</w:t>
      </w:r>
    </w:p>
    <w:p w14:paraId="77A378C4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610A53EB" wp14:editId="30CCD456">
            <wp:extent cx="6400800" cy="2443480"/>
            <wp:effectExtent l="0" t="0" r="0" b="0"/>
            <wp:docPr id="1157599867" name="Picture 1" descr="The image displays a MySQL command history containing various stored procedures in the 'employeedb1'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9867" name="Picture 1" descr="The image displays a MySQL command history containing various stored procedures in the 'employeedb1' databas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E5C4" w14:textId="281144C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879288" wp14:editId="088CED7A">
            <wp:extent cx="6400800" cy="1605915"/>
            <wp:effectExtent l="0" t="0" r="0" b="0"/>
            <wp:docPr id="1183105006" name="Picture 1" descr="employ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5006" name="Picture 1" descr="employe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5. Why DELIMITER is Used</w:t>
      </w:r>
    </w:p>
    <w:p w14:paraId="080846C1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DELIMITER temporarily changes the statement terminator in MySQL Workbench. It prevents the semicolons inside BEGIN...END from being interpreted as the end of the entire CREATE PROCEDURE statement.</w:t>
      </w:r>
    </w:p>
    <w:p w14:paraId="532BE3AE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5F3FDDC2" wp14:editId="55CA6240">
            <wp:extent cx="4480948" cy="1409822"/>
            <wp:effectExtent l="0" t="0" r="0" b="0"/>
            <wp:docPr id="1882332624" name="Picture 1" descr="The image depicts a segment of a MySQL script defining a stored procedure called 'Example' that selects all records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2624" name="Picture 1" descr="The image depicts a segment of a MySQL script defining a stored procedure called 'Example' that selects all records from the 'employees' tabl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C02" w14:textId="0917051D" w:rsidR="005D2F5C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Student Practice Tasks</w:t>
      </w:r>
    </w:p>
    <w:p w14:paraId="6AD9564F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Create a procedure to display employees whose salary is greater than a given amount.</w:t>
      </w:r>
    </w:p>
    <w:p w14:paraId="641E879F" w14:textId="2A160A90" w:rsidR="00B72BF5" w:rsidRDefault="00B72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A00B95" wp14:editId="7F8DDE07">
            <wp:extent cx="6400800" cy="3889375"/>
            <wp:effectExtent l="0" t="0" r="0" b="0"/>
            <wp:doc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0FE2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procedure to update an employee's department using IN parameters.</w:t>
      </w:r>
    </w:p>
    <w:p w14:paraId="0A57FAEF" w14:textId="06516C7D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BB9CA5" wp14:editId="278A6AF0">
            <wp:extent cx="6400800" cy="3503295"/>
            <wp:effectExtent l="0" t="0" r="0" b="1905"/>
            <wp:doc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1C42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 a procedure to return the maximum salary using an OUT parameter.</w:t>
      </w:r>
    </w:p>
    <w:p w14:paraId="0C8587CE" w14:textId="767E05DE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B4188C" wp14:editId="31EFB9EF">
            <wp:extent cx="6400800" cy="4246880"/>
            <wp:effectExtent l="0" t="0" r="0" b="1270"/>
            <wp:doc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CA92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Create a procedure to return the employee count of a specified department.</w:t>
      </w:r>
    </w:p>
    <w:p w14:paraId="52C02F9F" w14:textId="4A2B9D2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383484" wp14:editId="2A75A0F3">
            <wp:extent cx="6400800" cy="5340985"/>
            <wp:effectExtent l="0" t="0" r="0" b="0"/>
            <wp:docPr id="1528747717" name="Picture 1" descr="A MySQL script that includes a stored procedure to display employee details along with their depar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7717" name="Picture 1" descr="A MySQL script that includes a stored procedure to display employee details along with their department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1E87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Create a procedure using JOIN to display employee and department details.</w:t>
      </w:r>
    </w:p>
    <w:p w14:paraId="65AFF5CD" w14:textId="57898BD9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C6E191" wp14:editId="0FED7614">
            <wp:extent cx="6400800" cy="4438650"/>
            <wp:effectExtent l="0" t="0" r="0" b="0"/>
            <wp:doc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F290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a procedure to display departments whose average salary is greater than 55000.</w:t>
      </w:r>
    </w:p>
    <w:p w14:paraId="1FCFFB16" w14:textId="69EE61A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24950F" wp14:editId="1DC0257E">
            <wp:extent cx="6400800" cy="4300220"/>
            <wp:effectExtent l="0" t="0" r="0" b="5080"/>
            <wp:docPr id="2051387053" name="Picture 1" descr="A MySQL script defines a stored procedure to retrieve departments with an average salary above 55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7053" name="Picture 1" descr="A MySQL script defines a stored procedure to retrieve departments with an average salary above 55000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021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Create a procedure using IF...ELSE to classify salary as High, Medium or Low.</w:t>
      </w:r>
    </w:p>
    <w:p w14:paraId="2AFBED02" w14:textId="32BCCF66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6D43D7" wp14:editId="4E858111">
            <wp:extent cx="6400800" cy="5399405"/>
            <wp:effectExtent l="0" t="0" r="0" b="0"/>
            <wp:docPr id="1257231645" name="Picture 1" descr="A MySQL script creates and executes a stored procedure to classify an employee's salary into 'High', 'Medium', or 'Low' categories based on their salary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1645" name="Picture 1" descr="A MySQL script creates and executes a stored procedure to classify an employee's salary into 'High', 'Medium', or 'Low' categories based on their salary threshold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887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Create a procedure that accepts a department ID and returns its average salary.</w:t>
      </w:r>
    </w:p>
    <w:p w14:paraId="6852E0C3" w14:textId="4F46BF12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1CF7C5" wp14:editId="7294BD3F">
            <wp:extent cx="6400800" cy="4547870"/>
            <wp:effectExtent l="0" t="0" r="0" b="5080"/>
            <wp:docPr id="1266805025" name="Picture 1" descr="The image depicts a MySQL script containing a procedure to calculate the average salary of a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5025" name="Picture 1" descr="The image depicts a MySQL script containing a procedure to calculate the average salary of a department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B62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Create a procedure using INOUT to apply a bonus to an input salary.</w:t>
      </w:r>
    </w:p>
    <w:p w14:paraId="628A66C0" w14:textId="3F075BB1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5562DB" wp14:editId="121C86E0">
            <wp:extent cx="6400800" cy="5081270"/>
            <wp:effectExtent l="0" t="0" r="0" b="5080"/>
            <wp:docPr id="1340868032" name="Picture 1" descr="A MySQL script demonstrating the creation and execution of a stored procedure that increases a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8032" name="Picture 1" descr="A MySQL script demonstrating the creation and execution of a stored procedure that increases a salary by a specified amount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1724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Create a procedure that performs two related updates inside a transaction.</w:t>
      </w:r>
    </w:p>
    <w:p w14:paraId="76395FC9" w14:textId="32361DBA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1F3BE4" wp14:editId="6655870F">
            <wp:extent cx="6400800" cy="7240905"/>
            <wp:effectExtent l="0" t="0" r="0" b="0"/>
            <wp:docPr id="2068407401" name="Picture 1" descr="A SQL script demonstrates a transaction procedure to update salaries of two employees based on their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7401" name="Picture 1" descr="A SQL script demonstrates a transaction procedure to update salaries of two employees based on their ID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7DD1" w14:textId="77777777" w:rsidR="005D2F5C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Common Errors</w:t>
      </w:r>
    </w:p>
    <w:p w14:paraId="5594AE8A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Procedure already exists: </w:t>
      </w:r>
      <w:r>
        <w:rPr>
          <w:rFonts w:ascii="Times New Roman" w:hAnsi="Times New Roman" w:cs="Times New Roman"/>
          <w:sz w:val="24"/>
          <w:szCs w:val="24"/>
        </w:rPr>
        <w:t>Use DROP PROCEDURE IF EXISTS before recreating it.</w:t>
      </w:r>
    </w:p>
    <w:p w14:paraId="43F8C863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Syntax error near BEGIN: </w:t>
      </w:r>
      <w:r>
        <w:rPr>
          <w:rFonts w:ascii="Times New Roman" w:hAnsi="Times New Roman" w:cs="Times New Roman"/>
          <w:sz w:val="24"/>
          <w:szCs w:val="24"/>
        </w:rPr>
        <w:t xml:space="preserve">Check DELIMITER $$ and </w:t>
      </w:r>
      <w:proofErr w:type="gramStart"/>
      <w:r>
        <w:rPr>
          <w:rFonts w:ascii="Times New Roman" w:hAnsi="Times New Roman" w:cs="Times New Roman"/>
          <w:sz w:val="24"/>
          <w:szCs w:val="24"/>
        </w:rPr>
        <w:t>DELIMITER ;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3A2C5927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does not exist: </w:t>
      </w:r>
      <w:r>
        <w:rPr>
          <w:rFonts w:ascii="Times New Roman" w:hAnsi="Times New Roman" w:cs="Times New Roman"/>
          <w:sz w:val="24"/>
          <w:szCs w:val="24"/>
        </w:rPr>
        <w:t xml:space="preserve">Run USE employeedb1; and SHOW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TABLES;.</w:t>
      </w:r>
      <w:proofErr w:type="gramEnd"/>
    </w:p>
    <w:p w14:paraId="5265092E" w14:textId="77777777" w:rsidR="005D2F5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Unknown column: </w:t>
      </w:r>
      <w:r>
        <w:rPr>
          <w:rFonts w:ascii="Times New Roman" w:hAnsi="Times New Roman" w:cs="Times New Roman"/>
          <w:sz w:val="24"/>
          <w:szCs w:val="24"/>
        </w:rPr>
        <w:t>Check names using DESCRIBE employees;</w:t>
      </w:r>
    </w:p>
    <w:sectPr w:rsidR="005D2F5C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09E8" w14:textId="77777777" w:rsidR="00B83125" w:rsidRDefault="00B83125">
      <w:pPr>
        <w:spacing w:line="240" w:lineRule="auto"/>
      </w:pPr>
      <w:r>
        <w:separator/>
      </w:r>
    </w:p>
  </w:endnote>
  <w:endnote w:type="continuationSeparator" w:id="0">
    <w:p w14:paraId="32092C50" w14:textId="77777777" w:rsidR="00B83125" w:rsidRDefault="00B83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7978B" w14:textId="77777777" w:rsidR="00B83125" w:rsidRDefault="00B83125">
      <w:pPr>
        <w:spacing w:after="0"/>
      </w:pPr>
      <w:r>
        <w:separator/>
      </w:r>
    </w:p>
  </w:footnote>
  <w:footnote w:type="continuationSeparator" w:id="0">
    <w:p w14:paraId="5B9BD5FE" w14:textId="77777777" w:rsidR="00B83125" w:rsidRDefault="00B831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39988057">
    <w:abstractNumId w:val="5"/>
  </w:num>
  <w:num w:numId="2" w16cid:durableId="1798336340">
    <w:abstractNumId w:val="3"/>
  </w:num>
  <w:num w:numId="3" w16cid:durableId="329138676">
    <w:abstractNumId w:val="2"/>
  </w:num>
  <w:num w:numId="4" w16cid:durableId="780950198">
    <w:abstractNumId w:val="4"/>
  </w:num>
  <w:num w:numId="5" w16cid:durableId="1246190845">
    <w:abstractNumId w:val="1"/>
  </w:num>
  <w:num w:numId="6" w16cid:durableId="440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2F5C"/>
    <w:rsid w:val="008B0AA3"/>
    <w:rsid w:val="00A3222D"/>
    <w:rsid w:val="00AA1D8D"/>
    <w:rsid w:val="00B47730"/>
    <w:rsid w:val="00B72BF5"/>
    <w:rsid w:val="00B83125"/>
    <w:rsid w:val="00CB0664"/>
    <w:rsid w:val="00FC693F"/>
    <w:rsid w:val="0FD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599D9"/>
  <w14:defaultImageDpi w14:val="300"/>
  <w15:docId w15:val="{35EF6761-F93D-4806-833F-8A5D083F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Gurrala Jithin Reddy</cp:lastModifiedBy>
  <cp:revision>2</cp:revision>
  <dcterms:created xsi:type="dcterms:W3CDTF">2026-08-08T08:39:00Z</dcterms:created>
  <dcterms:modified xsi:type="dcterms:W3CDTF">2026-08-08T08:39:00Z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BF3806CBCD12435BBEC9439D73E5E081_13</vt:lpwstr>
  </property>
</Properties>
</file>